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7423" w14:textId="77777777" w:rsidR="00F80ADD" w:rsidRDefault="00000000">
      <w:pPr>
        <w:pStyle w:val="Title"/>
      </w:pPr>
      <w:r>
        <w:t>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7"/>
        <w:gridCol w:w="6853"/>
      </w:tblGrid>
      <w:tr w:rsidR="00F80ADD" w14:paraId="4283E9E3" w14:textId="77777777">
        <w:tc>
          <w:tcPr>
            <w:tcW w:w="6948" w:type="dxa"/>
          </w:tcPr>
          <w:p w14:paraId="7ED434C2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Date</w:t>
            </w:r>
          </w:p>
        </w:tc>
        <w:tc>
          <w:tcPr>
            <w:tcW w:w="6948" w:type="dxa"/>
          </w:tcPr>
          <w:p w14:paraId="2DF8F2B6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26 June 2025</w:t>
            </w:r>
          </w:p>
        </w:tc>
      </w:tr>
      <w:tr w:rsidR="00F80ADD" w14:paraId="77E1BE99" w14:textId="77777777">
        <w:tc>
          <w:tcPr>
            <w:tcW w:w="6948" w:type="dxa"/>
          </w:tcPr>
          <w:p w14:paraId="59B08507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Team ID</w:t>
            </w:r>
          </w:p>
        </w:tc>
        <w:tc>
          <w:tcPr>
            <w:tcW w:w="6948" w:type="dxa"/>
          </w:tcPr>
          <w:p w14:paraId="63EC3608" w14:textId="3F5B64FF" w:rsidR="00F80ADD" w:rsidRDefault="003964FE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 w:rsidRPr="003964FE">
              <w:rPr>
                <w:b w:val="0"/>
                <w:bCs w:val="0"/>
                <w:color w:val="000000" w:themeColor="text1"/>
              </w:rPr>
              <w:t>LTVIP2026TMIDS44539</w:t>
            </w:r>
          </w:p>
        </w:tc>
      </w:tr>
      <w:tr w:rsidR="00F80ADD" w14:paraId="1469AEF0" w14:textId="77777777">
        <w:tc>
          <w:tcPr>
            <w:tcW w:w="6948" w:type="dxa"/>
          </w:tcPr>
          <w:p w14:paraId="2A59F0CA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Project Name</w:t>
            </w:r>
          </w:p>
        </w:tc>
        <w:tc>
          <w:tcPr>
            <w:tcW w:w="6948" w:type="dxa"/>
          </w:tcPr>
          <w:p w14:paraId="57773CF0" w14:textId="0B162659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Docspot-Seamless Appointment</w:t>
            </w:r>
            <w:r w:rsidR="00512B91">
              <w:rPr>
                <w:b w:val="0"/>
                <w:bCs w:val="0"/>
                <w:color w:val="000000" w:themeColor="text1"/>
                <w:lang w:val="en-IN"/>
              </w:rPr>
              <w:t xml:space="preserve"> Booking</w:t>
            </w:r>
            <w:r>
              <w:rPr>
                <w:b w:val="0"/>
                <w:bCs w:val="0"/>
                <w:color w:val="000000" w:themeColor="text1"/>
                <w:lang w:val="en-IN"/>
              </w:rPr>
              <w:t xml:space="preserve"> </w:t>
            </w:r>
            <w:r w:rsidR="00512B91">
              <w:rPr>
                <w:b w:val="0"/>
                <w:bCs w:val="0"/>
                <w:color w:val="000000" w:themeColor="text1"/>
                <w:lang w:val="en-IN"/>
              </w:rPr>
              <w:t>f</w:t>
            </w:r>
            <w:r>
              <w:rPr>
                <w:b w:val="0"/>
                <w:bCs w:val="0"/>
                <w:color w:val="000000" w:themeColor="text1"/>
                <w:lang w:val="en-IN"/>
              </w:rPr>
              <w:t>or Health</w:t>
            </w:r>
          </w:p>
        </w:tc>
      </w:tr>
      <w:tr w:rsidR="00F80ADD" w14:paraId="13EEA533" w14:textId="77777777">
        <w:tc>
          <w:tcPr>
            <w:tcW w:w="6948" w:type="dxa"/>
          </w:tcPr>
          <w:p w14:paraId="3568E84F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Maximum Marks</w:t>
            </w:r>
          </w:p>
        </w:tc>
        <w:tc>
          <w:tcPr>
            <w:tcW w:w="6948" w:type="dxa"/>
          </w:tcPr>
          <w:p w14:paraId="14A4DE3E" w14:textId="77777777" w:rsidR="00F80ADD" w:rsidRDefault="00000000">
            <w:pPr>
              <w:pStyle w:val="Heading1"/>
              <w:rPr>
                <w:b w:val="0"/>
                <w:bCs w:val="0"/>
                <w:color w:val="000000" w:themeColor="text1"/>
                <w:lang w:val="en-IN"/>
              </w:rPr>
            </w:pPr>
            <w:r>
              <w:rPr>
                <w:b w:val="0"/>
                <w:bCs w:val="0"/>
                <w:color w:val="000000" w:themeColor="text1"/>
                <w:lang w:val="en-IN"/>
              </w:rPr>
              <w:t>4 Marks</w:t>
            </w:r>
          </w:p>
        </w:tc>
      </w:tr>
    </w:tbl>
    <w:p w14:paraId="4544639A" w14:textId="77777777" w:rsidR="00F80ADD" w:rsidRDefault="00000000">
      <w:pPr>
        <w:pStyle w:val="Heading1"/>
        <w:rPr>
          <w:lang w:val="en-IN"/>
        </w:rPr>
      </w:pPr>
      <w:r>
        <w:t>User Person</w:t>
      </w:r>
      <w:r>
        <w:rPr>
          <w:lang w:val="en-IN"/>
        </w:rPr>
        <w:t>al</w:t>
      </w:r>
    </w:p>
    <w:p w14:paraId="6BADEF1F" w14:textId="77777777" w:rsidR="00F80ADD" w:rsidRDefault="00000000">
      <w:pPr>
        <w:numPr>
          <w:ilvl w:val="0"/>
          <w:numId w:val="7"/>
        </w:numPr>
      </w:pPr>
      <w:r>
        <w:t>Patient (Primary user)</w:t>
      </w:r>
      <w:r>
        <w:br/>
        <w:t>2. Doctor (Service provider)</w:t>
      </w:r>
    </w:p>
    <w:p w14:paraId="0ABB72D9" w14:textId="77777777" w:rsidR="00F80ADD" w:rsidRDefault="00F80ADD"/>
    <w:p w14:paraId="5431A89A" w14:textId="77777777" w:rsidR="00F80ADD" w:rsidRDefault="00F80ADD"/>
    <w:p w14:paraId="101DF783" w14:textId="77777777" w:rsidR="00F80ADD" w:rsidRDefault="00F80ADD"/>
    <w:p w14:paraId="68AD0EB7" w14:textId="77777777" w:rsidR="00F80ADD" w:rsidRDefault="00F80ADD"/>
    <w:p w14:paraId="521A702D" w14:textId="77777777" w:rsidR="00F80ADD" w:rsidRDefault="00F80ADD"/>
    <w:p w14:paraId="5B4E4530" w14:textId="77777777" w:rsidR="00F80ADD" w:rsidRDefault="00F80ADD"/>
    <w:p w14:paraId="64C13048" w14:textId="77777777" w:rsidR="00F80ADD" w:rsidRDefault="00F80ADD"/>
    <w:p w14:paraId="62661EEF" w14:textId="77777777" w:rsidR="00F80ADD" w:rsidRDefault="00F80ADD"/>
    <w:p w14:paraId="02BD9C6E" w14:textId="77777777" w:rsidR="00F80ADD" w:rsidRDefault="00F80ADD"/>
    <w:p w14:paraId="3F26E720" w14:textId="77777777" w:rsidR="00F80ADD" w:rsidRDefault="00000000">
      <w:pPr>
        <w:pStyle w:val="Heading1"/>
        <w:rPr>
          <w:lang w:val="en-IN"/>
        </w:rPr>
      </w:pPr>
      <w:r>
        <w:t>Empathy Map for Patient User</w:t>
      </w:r>
      <w:r>
        <w:rPr>
          <w:lang w:val="en-IN"/>
        </w:rPr>
        <w:t xml:space="preserve">  </w:t>
      </w:r>
    </w:p>
    <w:p w14:paraId="527D9530" w14:textId="77777777" w:rsidR="00F80ADD" w:rsidRDefault="00F80ADD">
      <w:pPr>
        <w:rPr>
          <w:lang w:val="en-IN"/>
        </w:rPr>
      </w:pPr>
    </w:p>
    <w:p w14:paraId="36D125C2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FF250D" wp14:editId="3A3D3159">
                <wp:simplePos x="0" y="0"/>
                <wp:positionH relativeFrom="column">
                  <wp:posOffset>4240530</wp:posOffset>
                </wp:positionH>
                <wp:positionV relativeFrom="paragraph">
                  <wp:posOffset>309245</wp:posOffset>
                </wp:positionV>
                <wp:extent cx="1043940" cy="723265"/>
                <wp:effectExtent l="4445" t="4445" r="1841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6330" y="1413510"/>
                          <a:ext cx="1043940" cy="723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7F702" w14:textId="77777777" w:rsidR="00F80ADD" w:rsidRDefault="00000000">
                            <w:r>
                              <w:t>“Is this doctor good or experienced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FF250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33.9pt;margin-top:24.35pt;width:82.2pt;height:5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" fillcolor="white [3201]" strokeweight=".5pt">
                <v:textbox>
                  <w:txbxContent>
                    <w:p w14:paraId="5AE7F702" w14:textId="77777777" w:rsidR="00F80ADD" w:rsidRDefault="00000000">
                      <w:r>
                        <w:t>“Is this doctor good or experienced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9B0410" wp14:editId="4DF7C6C2">
                <wp:simplePos x="0" y="0"/>
                <wp:positionH relativeFrom="column">
                  <wp:posOffset>4536440</wp:posOffset>
                </wp:positionH>
                <wp:positionV relativeFrom="paragraph">
                  <wp:posOffset>15240</wp:posOffset>
                </wp:positionV>
                <wp:extent cx="3186430" cy="2124075"/>
                <wp:effectExtent l="40640" t="24130" r="49530" b="7683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222240" y="929640"/>
                          <a:ext cx="3186430" cy="2124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C21D0D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1.2pt" to="608.1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0DE5D" wp14:editId="11AF601E">
                <wp:simplePos x="0" y="0"/>
                <wp:positionH relativeFrom="column">
                  <wp:posOffset>1146810</wp:posOffset>
                </wp:positionH>
                <wp:positionV relativeFrom="paragraph">
                  <wp:posOffset>0</wp:posOffset>
                </wp:positionV>
                <wp:extent cx="2866390" cy="2139315"/>
                <wp:effectExtent l="41275" t="24130" r="48895" b="7683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2610" y="914400"/>
                          <a:ext cx="2866390" cy="21393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0D9C5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3pt,0" to="316pt,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071992" wp14:editId="7B6CB221">
                <wp:simplePos x="0" y="0"/>
                <wp:positionH relativeFrom="column">
                  <wp:posOffset>1132205</wp:posOffset>
                </wp:positionH>
                <wp:positionV relativeFrom="paragraph">
                  <wp:posOffset>-9525</wp:posOffset>
                </wp:positionV>
                <wp:extent cx="6621145" cy="5024120"/>
                <wp:effectExtent l="12700" t="12700" r="26035" b="2286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750" y="904875"/>
                          <a:ext cx="6621145" cy="5024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15018" id="Rectangles 2" o:spid="_x0000_s1026" style="position:absolute;margin-left:89.15pt;margin-top:-.75pt;width:521.35pt;height:39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" filled="f" strokecolor="black [3213]" strokeweight="2pt"/>
            </w:pict>
          </mc:Fallback>
        </mc:AlternateContent>
      </w:r>
    </w:p>
    <w:p w14:paraId="10A25CB8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A8FC1" wp14:editId="0E69AB05">
                <wp:simplePos x="0" y="0"/>
                <wp:positionH relativeFrom="column">
                  <wp:posOffset>2876550</wp:posOffset>
                </wp:positionH>
                <wp:positionV relativeFrom="paragraph">
                  <wp:posOffset>1270</wp:posOffset>
                </wp:positionV>
                <wp:extent cx="1051560" cy="723900"/>
                <wp:effectExtent l="4445" t="4445" r="10795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62350" y="1230630"/>
                          <a:ext cx="105156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FD12C" w14:textId="77777777" w:rsidR="00F80ADD" w:rsidRDefault="00000000">
                            <w:r>
                              <w:t>“I hope I don’t have to wait for hours.”,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A8FC1" id="Text Box 12" o:spid="_x0000_s1027" type="#_x0000_t202" style="position:absolute;margin-left:226.5pt;margin-top:.1pt;width:82.8pt;height:5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" fillcolor="white [3201]" strokeweight=".5pt">
                <v:textbox>
                  <w:txbxContent>
                    <w:p w14:paraId="4DBFD12C" w14:textId="77777777" w:rsidR="00F80ADD" w:rsidRDefault="00000000">
                      <w:r>
                        <w:t>“I hope I don’t have to wait for hours.”,</w:t>
                      </w:r>
                    </w:p>
                  </w:txbxContent>
                </v:textbox>
              </v:shape>
            </w:pict>
          </mc:Fallback>
        </mc:AlternateContent>
      </w:r>
    </w:p>
    <w:p w14:paraId="3FCBBF22" w14:textId="77777777" w:rsidR="00F80ADD" w:rsidRDefault="00F80ADD"/>
    <w:p w14:paraId="06704F5A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D2925F" wp14:editId="5745F8CA">
                <wp:simplePos x="0" y="0"/>
                <wp:positionH relativeFrom="column">
                  <wp:posOffset>6351270</wp:posOffset>
                </wp:positionH>
                <wp:positionV relativeFrom="paragraph">
                  <wp:posOffset>124460</wp:posOffset>
                </wp:positionV>
                <wp:extent cx="883920" cy="868045"/>
                <wp:effectExtent l="4445" t="5080" r="1079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29450" y="1984375"/>
                          <a:ext cx="883920" cy="868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660540" w14:textId="77777777" w:rsidR="00F80ADD" w:rsidRDefault="00000000">
                            <w:r>
                              <w:t>Searches online, visits clinic manually,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2925F" id="Text Box 16" o:spid="_x0000_s1028" type="#_x0000_t202" style="position:absolute;margin-left:500.1pt;margin-top:9.8pt;width:69.6pt;height:6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" fillcolor="white [3201]" strokeweight=".5pt">
                <v:textbox>
                  <w:txbxContent>
                    <w:p w14:paraId="6D660540" w14:textId="77777777" w:rsidR="00F80ADD" w:rsidRDefault="00000000">
                      <w:r>
                        <w:t>Searches online, visits clinic manually,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6632A7" wp14:editId="15B1FF45">
                <wp:simplePos x="0" y="0"/>
                <wp:positionH relativeFrom="column">
                  <wp:posOffset>1367790</wp:posOffset>
                </wp:positionH>
                <wp:positionV relativeFrom="paragraph">
                  <wp:posOffset>307340</wp:posOffset>
                </wp:positionV>
                <wp:extent cx="960120" cy="891540"/>
                <wp:effectExtent l="4445" t="4445" r="10795" b="184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7410" y="3104515"/>
                          <a:ext cx="96012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E4890" w14:textId="77777777" w:rsidR="00F80ADD" w:rsidRDefault="00000000">
                            <w:r>
                              <w:t>“I want to find a doctor nearby quickly.”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632A7" id="Text Box 14" o:spid="_x0000_s1029" type="#_x0000_t202" style="position:absolute;margin-left:107.7pt;margin-top:24.2pt;width:75.6pt;height:7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" fillcolor="white [3201]" strokeweight=".5pt">
                <v:textbox>
                  <w:txbxContent>
                    <w:p w14:paraId="3D6E4890" w14:textId="77777777" w:rsidR="00F80ADD" w:rsidRDefault="00000000">
                      <w:r>
                        <w:t>“I want to find a doctor nearby quickly.”</w:t>
                      </w:r>
                    </w:p>
                  </w:txbxContent>
                </v:textbox>
              </v:shape>
            </w:pict>
          </mc:Fallback>
        </mc:AlternateContent>
      </w:r>
    </w:p>
    <w:p w14:paraId="1DA0D490" w14:textId="77777777" w:rsidR="00F80ADD" w:rsidRDefault="00000000">
      <w:pPr>
        <w:rPr>
          <w:lang w:val="en-IN"/>
        </w:rPr>
      </w:pPr>
      <w:r>
        <w:rPr>
          <w:lang w:val="en-IN"/>
        </w:rPr>
        <w:t xml:space="preserve">                                                                                                                       </w:t>
      </w:r>
    </w:p>
    <w:p w14:paraId="3E0759E0" w14:textId="77777777" w:rsidR="00F80ADD" w:rsidRDefault="00000000">
      <w:pPr>
        <w:rPr>
          <w:color w:val="000000" w:themeColor="text1"/>
          <w:lang w:val="en-IN"/>
        </w:rPr>
      </w:pPr>
      <w:r>
        <w:rPr>
          <w:lang w:val="en-IN"/>
        </w:rPr>
        <w:t xml:space="preserve">                                                                                                                               </w:t>
      </w:r>
      <w:r>
        <w:rPr>
          <w:b/>
          <w:bCs/>
          <w:color w:val="000000" w:themeColor="text1"/>
          <w:lang w:val="en-IN"/>
        </w:rPr>
        <w:t xml:space="preserve"> THINK </w:t>
      </w:r>
    </w:p>
    <w:p w14:paraId="3B0FBDBE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9AC24C" wp14:editId="141CBB59">
                <wp:simplePos x="0" y="0"/>
                <wp:positionH relativeFrom="column">
                  <wp:posOffset>3905250</wp:posOffset>
                </wp:positionH>
                <wp:positionV relativeFrom="paragraph">
                  <wp:posOffset>135255</wp:posOffset>
                </wp:positionV>
                <wp:extent cx="739140" cy="768985"/>
                <wp:effectExtent l="12700" t="12700" r="25400" b="260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7230" y="3329940"/>
                          <a:ext cx="739140" cy="76898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C7D7D" id="Oval 3" o:spid="_x0000_s1026" style="position:absolute;margin-left:307.5pt;margin-top:10.65pt;width:58.2pt;height:6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" filled="f" strokecolor="black [3213]" strokeweight="2pt"/>
            </w:pict>
          </mc:Fallback>
        </mc:AlternateContent>
      </w:r>
    </w:p>
    <w:p w14:paraId="65EEF3EB" w14:textId="77777777" w:rsidR="00F80ADD" w:rsidRDefault="00000000">
      <w:pPr>
        <w:ind w:firstLineChars="3400" w:firstLine="7480"/>
        <w:rPr>
          <w:rFonts w:cstheme="minorHAnsi"/>
          <w:b/>
          <w:bCs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4C01BA" wp14:editId="57EAFF7B">
                <wp:simplePos x="0" y="0"/>
                <wp:positionH relativeFrom="column">
                  <wp:posOffset>5695950</wp:posOffset>
                </wp:positionH>
                <wp:positionV relativeFrom="paragraph">
                  <wp:posOffset>97155</wp:posOffset>
                </wp:positionV>
                <wp:extent cx="937260" cy="906780"/>
                <wp:effectExtent l="5080" t="4445" r="17780" b="184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0" y="3622675"/>
                          <a:ext cx="93726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C7BC1" w14:textId="77777777" w:rsidR="00F80ADD" w:rsidRDefault="00000000">
                            <w:r>
                              <w:t>asks friends for doctor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C01BA" id="Text Box 17" o:spid="_x0000_s1030" type="#_x0000_t202" style="position:absolute;left:0;text-align:left;margin-left:448.5pt;margin-top:7.65pt;width:73.8pt;height:7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" fillcolor="white [3201]" strokeweight=".5pt">
                <v:textbox>
                  <w:txbxContent>
                    <w:p w14:paraId="6FEC7BC1" w14:textId="77777777" w:rsidR="00F80ADD" w:rsidRDefault="00000000">
                      <w:r>
                        <w:t>asks friends for doctor 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7F363" wp14:editId="622117C5">
                <wp:simplePos x="0" y="0"/>
                <wp:positionH relativeFrom="column">
                  <wp:posOffset>1946910</wp:posOffset>
                </wp:positionH>
                <wp:positionV relativeFrom="paragraph">
                  <wp:posOffset>173355</wp:posOffset>
                </wp:positionV>
                <wp:extent cx="792480" cy="1050925"/>
                <wp:effectExtent l="5080" t="4445" r="10160" b="114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5650" y="3394075"/>
                          <a:ext cx="792480" cy="1050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6335" w14:textId="77777777" w:rsidR="00F80ADD" w:rsidRDefault="00000000">
                            <w:r>
                              <w:t>Why is it so hard to book a slot online?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7F363" id="Text Box 15" o:spid="_x0000_s1031" type="#_x0000_t202" style="position:absolute;left:0;text-align:left;margin-left:153.3pt;margin-top:13.65pt;width:62.4pt;height:8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" fillcolor="white [3201]" strokeweight=".5pt">
                <v:textbox>
                  <w:txbxContent>
                    <w:p w14:paraId="6C256335" w14:textId="77777777" w:rsidR="00F80ADD" w:rsidRDefault="00000000">
                      <w:r>
                        <w:t>Why is it so hard to book a slot online?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Cambria"/>
          <w:b/>
          <w:bCs/>
          <w:lang w:val="en-IN"/>
        </w:rPr>
        <w:t xml:space="preserve">DOES    </w:t>
      </w:r>
      <w:r>
        <w:rPr>
          <w:rFonts w:ascii="Cambria" w:hAnsi="Cambria" w:cs="Cambria"/>
          <w:lang w:val="en-IN"/>
        </w:rPr>
        <w:t xml:space="preserve">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↑</w:t>
      </w:r>
      <w:r>
        <w:rPr>
          <w:rFonts w:ascii="Arial" w:hAnsi="Arial" w:cs="Arial"/>
          <w:lang w:val="en-IN"/>
        </w:rPr>
        <w:t xml:space="preserve">                                                                                  </w:t>
      </w:r>
      <w:r>
        <w:rPr>
          <w:rFonts w:ascii="Arial" w:hAnsi="Arial" w:cs="Arial"/>
          <w:b/>
          <w:bCs/>
          <w:lang w:val="en-IN"/>
        </w:rPr>
        <w:t xml:space="preserve">    </w:t>
      </w:r>
      <w:r>
        <w:rPr>
          <w:rFonts w:ascii="Arial" w:hAnsi="Arial" w:cs="Arial"/>
          <w:b/>
          <w:bCs/>
          <w:color w:val="000000" w:themeColor="text1"/>
          <w:lang w:val="en-IN"/>
        </w:rPr>
        <w:t xml:space="preserve"> SAYS</w:t>
      </w:r>
    </w:p>
    <w:p w14:paraId="1B106CAB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99D5AE" wp14:editId="6AA74A60">
                <wp:simplePos x="0" y="0"/>
                <wp:positionH relativeFrom="column">
                  <wp:posOffset>1184910</wp:posOffset>
                </wp:positionH>
                <wp:positionV relativeFrom="paragraph">
                  <wp:posOffset>-23495</wp:posOffset>
                </wp:positionV>
                <wp:extent cx="2828290" cy="1913255"/>
                <wp:effectExtent l="6985" t="10795" r="14605" b="1143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32610" y="3597910"/>
                          <a:ext cx="2828290" cy="1913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58CEB5" id="Straight Connector 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3pt,-1.85pt" to="316pt,1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DD40BC" wp14:editId="7909296F">
                <wp:simplePos x="0" y="0"/>
                <wp:positionH relativeFrom="column">
                  <wp:posOffset>4536440</wp:posOffset>
                </wp:positionH>
                <wp:positionV relativeFrom="paragraph">
                  <wp:posOffset>-23495</wp:posOffset>
                </wp:positionV>
                <wp:extent cx="3216910" cy="1844675"/>
                <wp:effectExtent l="6350" t="10795" r="762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222240" y="3597910"/>
                          <a:ext cx="3216910" cy="1844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EA315" id="Straight Connector 9" o:spid="_x0000_s1026" style="position:absolute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-1.85pt" to="610.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" strokeweight="2pt"/>
            </w:pict>
          </mc:Fallback>
        </mc:AlternateContent>
      </w:r>
    </w:p>
    <w:p w14:paraId="60259DFB" w14:textId="77777777" w:rsidR="00F80ADD" w:rsidRDefault="00000000">
      <w:pPr>
        <w:rPr>
          <w:lang w:val="en-IN"/>
        </w:rPr>
      </w:pPr>
      <w:r>
        <w:rPr>
          <w:lang w:val="en-IN"/>
        </w:rPr>
        <w:t xml:space="preserve">                                                                                                                        </w:t>
      </w:r>
      <w:r>
        <w:rPr>
          <w:b/>
          <w:bCs/>
          <w:lang w:val="en-IN"/>
        </w:rPr>
        <w:t xml:space="preserve">         FEELS</w:t>
      </w:r>
    </w:p>
    <w:p w14:paraId="1E2A996D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878FEA" wp14:editId="3EA9094E">
                <wp:simplePos x="0" y="0"/>
                <wp:positionH relativeFrom="column">
                  <wp:posOffset>4278630</wp:posOffset>
                </wp:positionH>
                <wp:positionV relativeFrom="paragraph">
                  <wp:posOffset>86360</wp:posOffset>
                </wp:positionV>
                <wp:extent cx="1340485" cy="738505"/>
                <wp:effectExtent l="5080" t="4445" r="1079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01590" y="4963795"/>
                          <a:ext cx="1340485" cy="738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9C58E" w14:textId="77777777" w:rsidR="00F80ADD" w:rsidRDefault="00000000">
                            <w:r>
                              <w:t>annoyed by delays, stressed when sick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8FEA" id="Text Box 11" o:spid="_x0000_s1032" type="#_x0000_t202" style="position:absolute;margin-left:336.9pt;margin-top:6.8pt;width:105.55pt;height:5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" fillcolor="white [3201]" strokeweight=".5pt">
                <v:textbox>
                  <w:txbxContent>
                    <w:p w14:paraId="6DA9C58E" w14:textId="77777777" w:rsidR="00F80ADD" w:rsidRDefault="00000000">
                      <w:r>
                        <w:t>annoyed by delays, stressed when sick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D6D491" wp14:editId="4DA5B9B5">
                <wp:simplePos x="0" y="0"/>
                <wp:positionH relativeFrom="column">
                  <wp:posOffset>3136265</wp:posOffset>
                </wp:positionH>
                <wp:positionV relativeFrom="paragraph">
                  <wp:posOffset>71120</wp:posOffset>
                </wp:positionV>
                <wp:extent cx="974090" cy="800100"/>
                <wp:effectExtent l="4445" t="4445" r="12065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50970" y="4331335"/>
                          <a:ext cx="97409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F0C8A" w14:textId="77777777" w:rsidR="00F80ADD" w:rsidRDefault="00000000">
                            <w:r>
                              <w:t>Anxious before appointment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6D491" id="Text Box 10" o:spid="_x0000_s1033" type="#_x0000_t202" style="position:absolute;margin-left:246.95pt;margin-top:5.6pt;width:76.7pt;height:6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" fillcolor="white [3201]" strokeweight=".5pt">
                <v:textbox>
                  <w:txbxContent>
                    <w:p w14:paraId="791F0C8A" w14:textId="77777777" w:rsidR="00F80ADD" w:rsidRDefault="00000000">
                      <w:r>
                        <w:t>Anxious before appointment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34CAC02" w14:textId="77777777" w:rsidR="00F80ADD" w:rsidRDefault="00F80ADD"/>
    <w:p w14:paraId="0F6FB886" w14:textId="77777777" w:rsidR="00F80ADD" w:rsidRDefault="00F80ADD"/>
    <w:p w14:paraId="4C06A074" w14:textId="77777777" w:rsidR="00F80ADD" w:rsidRDefault="00F80ADD"/>
    <w:p w14:paraId="35466FB0" w14:textId="77777777" w:rsidR="00F80ADD" w:rsidRDefault="00F80ADD"/>
    <w:p w14:paraId="6A377BD7" w14:textId="77777777" w:rsidR="00F80ADD" w:rsidRDefault="00F80ADD"/>
    <w:p w14:paraId="6D96DD31" w14:textId="77777777" w:rsidR="00F80ADD" w:rsidRDefault="00F80ADD"/>
    <w:p w14:paraId="4FB084D4" w14:textId="77777777" w:rsidR="00F80ADD" w:rsidRDefault="00000000">
      <w:pPr>
        <w:pStyle w:val="Heading1"/>
      </w:pPr>
      <w:r>
        <w:t>Empathy Map for Doctor User</w:t>
      </w:r>
    </w:p>
    <w:p w14:paraId="41E4A5BD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D2387B" wp14:editId="40CDBDD2">
                <wp:simplePos x="0" y="0"/>
                <wp:positionH relativeFrom="column">
                  <wp:posOffset>4518025</wp:posOffset>
                </wp:positionH>
                <wp:positionV relativeFrom="paragraph">
                  <wp:posOffset>250825</wp:posOffset>
                </wp:positionV>
                <wp:extent cx="3090545" cy="1717675"/>
                <wp:effectExtent l="40005" t="24765" r="54610" b="7112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345430" y="2610485"/>
                          <a:ext cx="3090545" cy="1717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8C73C" id="Straight Connector 21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75pt,19.75pt" to="599.1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F7F3C9" wp14:editId="56503F55">
                <wp:simplePos x="0" y="0"/>
                <wp:positionH relativeFrom="column">
                  <wp:posOffset>887730</wp:posOffset>
                </wp:positionH>
                <wp:positionV relativeFrom="paragraph">
                  <wp:posOffset>250825</wp:posOffset>
                </wp:positionV>
                <wp:extent cx="2945765" cy="1717675"/>
                <wp:effectExtent l="40005" t="24765" r="46990" b="7112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3530" y="2610485"/>
                          <a:ext cx="2945765" cy="1717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9BE6B6" id="Straight Connector 2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pt,19.75pt" to="301.85pt,1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" strokecolor="black [3213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9A8D7F" wp14:editId="47333760">
                <wp:simplePos x="0" y="0"/>
                <wp:positionH relativeFrom="column">
                  <wp:posOffset>895985</wp:posOffset>
                </wp:positionH>
                <wp:positionV relativeFrom="paragraph">
                  <wp:posOffset>227965</wp:posOffset>
                </wp:positionV>
                <wp:extent cx="6704965" cy="4221480"/>
                <wp:effectExtent l="12700" t="12700" r="18415" b="17780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6890" y="2587625"/>
                          <a:ext cx="6704965" cy="422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CC9DD" id="Rectangles 18" o:spid="_x0000_s1026" style="position:absolute;margin-left:70.55pt;margin-top:17.95pt;width:527.95pt;height:33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" filled="f" strokecolor="black [3213]" strokeweight="2pt"/>
            </w:pict>
          </mc:Fallback>
        </mc:AlternateContent>
      </w:r>
    </w:p>
    <w:p w14:paraId="7BB70CA3" w14:textId="77777777" w:rsidR="00F80AD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E0297B" wp14:editId="3CA411BA">
                <wp:simplePos x="0" y="0"/>
                <wp:positionH relativeFrom="column">
                  <wp:posOffset>4088765</wp:posOffset>
                </wp:positionH>
                <wp:positionV relativeFrom="paragraph">
                  <wp:posOffset>84455</wp:posOffset>
                </wp:positionV>
                <wp:extent cx="914400" cy="838200"/>
                <wp:effectExtent l="4445" t="4445" r="10795" b="1079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4125" y="2919095"/>
                          <a:ext cx="9144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5F5A4" w14:textId="77777777" w:rsidR="00F80ADD" w:rsidRDefault="00000000">
                            <w:r>
                              <w:t>“I want to avoid overlaps or cancellation</w:t>
                            </w:r>
                            <w:proofErr w:type="gramStart"/>
                            <w:r>
                              <w:rPr>
                                <w:lang w:val="en-IN"/>
                              </w:rPr>
                              <w:t>””</w:t>
                            </w:r>
                            <w:r>
                              <w:t>s.</w:t>
                            </w:r>
                            <w:proofErr w:type="gramEnd"/>
                            <w:r>
                              <w:t>”</w:t>
                            </w:r>
                          </w:p>
                          <w:p w14:paraId="012D74F1" w14:textId="77777777" w:rsidR="00F80ADD" w:rsidRDefault="00F80A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297B" id="Text Box 30" o:spid="_x0000_s1034" type="#_x0000_t202" style="position:absolute;margin-left:321.95pt;margin-top:6.65pt;width:1in;height:6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" fillcolor="white [3201]" strokeweight=".5pt">
                <v:textbox>
                  <w:txbxContent>
                    <w:p w14:paraId="6F85F5A4" w14:textId="77777777" w:rsidR="00F80ADD" w:rsidRDefault="00000000">
                      <w:r>
                        <w:t>“I want to avoid overlaps or cancellation</w:t>
                      </w:r>
                      <w:proofErr w:type="gramStart"/>
                      <w:r>
                        <w:rPr>
                          <w:lang w:val="en-IN"/>
                        </w:rPr>
                        <w:t>””</w:t>
                      </w:r>
                      <w:r>
                        <w:t>s.</w:t>
                      </w:r>
                      <w:proofErr w:type="gramEnd"/>
                      <w:r>
                        <w:t>”</w:t>
                      </w:r>
                    </w:p>
                    <w:p w14:paraId="012D74F1" w14:textId="77777777" w:rsidR="00F80ADD" w:rsidRDefault="00F80AD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8CF54" wp14:editId="6D46C3A5">
                <wp:simplePos x="0" y="0"/>
                <wp:positionH relativeFrom="column">
                  <wp:posOffset>2846705</wp:posOffset>
                </wp:positionH>
                <wp:positionV relativeFrom="paragraph">
                  <wp:posOffset>92075</wp:posOffset>
                </wp:positionV>
                <wp:extent cx="1134745" cy="837565"/>
                <wp:effectExtent l="4445" t="4445" r="19050" b="1143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32505" y="2766695"/>
                          <a:ext cx="1134745" cy="837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DFA1E" w14:textId="77777777" w:rsidR="00F80ADD" w:rsidRDefault="00000000">
                            <w:r>
                              <w:t xml:space="preserve"> “I need a structured way to handle patients.”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CF54" id="Text Box 29" o:spid="_x0000_s1035" type="#_x0000_t202" style="position:absolute;margin-left:224.15pt;margin-top:7.25pt;width:89.35pt;height:65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" fillcolor="white [3201]" strokeweight=".5pt">
                <v:textbox>
                  <w:txbxContent>
                    <w:p w14:paraId="3FCDFA1E" w14:textId="77777777" w:rsidR="00F80ADD" w:rsidRDefault="00000000">
                      <w:r>
                        <w:t xml:space="preserve"> “I need a structured way to handle patients.”</w:t>
                      </w:r>
                    </w:p>
                  </w:txbxContent>
                </v:textbox>
              </v:shape>
            </w:pict>
          </mc:Fallback>
        </mc:AlternateContent>
      </w:r>
    </w:p>
    <w:p w14:paraId="386CC645" w14:textId="77777777" w:rsidR="00F80ADD" w:rsidRDefault="00000000">
      <w:p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C9424" wp14:editId="195C0505">
                <wp:simplePos x="0" y="0"/>
                <wp:positionH relativeFrom="column">
                  <wp:posOffset>1132840</wp:posOffset>
                </wp:positionH>
                <wp:positionV relativeFrom="paragraph">
                  <wp:posOffset>576580</wp:posOffset>
                </wp:positionV>
                <wp:extent cx="1164590" cy="852805"/>
                <wp:effectExtent l="4445" t="5080" r="19685" b="1079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5165" y="3566795"/>
                          <a:ext cx="1164590" cy="852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21EC7" w14:textId="77777777" w:rsidR="00F80ADD" w:rsidRDefault="00000000">
                            <w:r>
                              <w:t>“I wish I could manage my appointments digitally.”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C9424" id="Text Box 31" o:spid="_x0000_s1036" type="#_x0000_t202" style="position:absolute;margin-left:89.2pt;margin-top:45.4pt;width:91.7pt;height:6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" fillcolor="white [3201]" strokeweight=".5pt">
                <v:textbox>
                  <w:txbxContent>
                    <w:p w14:paraId="31B21EC7" w14:textId="77777777" w:rsidR="00F80ADD" w:rsidRDefault="00000000">
                      <w:r>
                        <w:t>“I wish I could manage my appointments digitally.”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393F6B" wp14:editId="0142EB54">
                <wp:simplePos x="0" y="0"/>
                <wp:positionH relativeFrom="column">
                  <wp:posOffset>4248785</wp:posOffset>
                </wp:positionH>
                <wp:positionV relativeFrom="paragraph">
                  <wp:posOffset>3087370</wp:posOffset>
                </wp:positionV>
                <wp:extent cx="1226820" cy="533400"/>
                <wp:effectExtent l="4445" t="4445" r="18415" b="1079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4585" y="6130925"/>
                          <a:ext cx="122682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682F8" w14:textId="77777777" w:rsidR="00F80ADD" w:rsidRDefault="00000000">
                            <w:r>
                              <w:t xml:space="preserve"> Overwhelmed, under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93F6B" id="Text Box 37" o:spid="_x0000_s1037" type="#_x0000_t202" style="position:absolute;margin-left:334.55pt;margin-top:243.1pt;width:96.6pt;height:4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" fillcolor="white [3201]" strokeweight=".5pt">
                <v:textbox>
                  <w:txbxContent>
                    <w:p w14:paraId="320682F8" w14:textId="77777777" w:rsidR="00F80ADD" w:rsidRDefault="00000000">
                      <w:r>
                        <w:t xml:space="preserve"> Overwhelmed, under 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4AA7F0" wp14:editId="6E19ABC1">
                <wp:simplePos x="0" y="0"/>
                <wp:positionH relativeFrom="column">
                  <wp:posOffset>2427605</wp:posOffset>
                </wp:positionH>
                <wp:positionV relativeFrom="paragraph">
                  <wp:posOffset>3110230</wp:posOffset>
                </wp:positionV>
                <wp:extent cx="1257300" cy="533400"/>
                <wp:effectExtent l="4445" t="4445" r="18415" b="1079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3405" y="6100445"/>
                          <a:ext cx="12573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9ECA8" w14:textId="77777777" w:rsidR="00F80ADD" w:rsidRDefault="00000000">
                            <w:r>
                              <w:t xml:space="preserve"> Overwhelmed, under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AA7F0" id="Text Box 36" o:spid="_x0000_s1038" type="#_x0000_t202" style="position:absolute;margin-left:191.15pt;margin-top:244.9pt;width:99pt;height:4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" fillcolor="white [3201]" strokeweight=".5pt">
                <v:textbox>
                  <w:txbxContent>
                    <w:p w14:paraId="7BC9ECA8" w14:textId="77777777" w:rsidR="00F80ADD" w:rsidRDefault="00000000">
                      <w:r>
                        <w:t xml:space="preserve"> Overwhelmed, under 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DF035F" wp14:editId="2B9141E2">
                <wp:simplePos x="0" y="0"/>
                <wp:positionH relativeFrom="column">
                  <wp:posOffset>6214745</wp:posOffset>
                </wp:positionH>
                <wp:positionV relativeFrom="paragraph">
                  <wp:posOffset>1727200</wp:posOffset>
                </wp:positionV>
                <wp:extent cx="929640" cy="922020"/>
                <wp:effectExtent l="4445" t="4445" r="10795" b="184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69125" y="4900295"/>
                          <a:ext cx="92964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65771" w14:textId="77777777" w:rsidR="00F80ADD" w:rsidRDefault="00000000">
                            <w:r>
                              <w:t>receives calls/messages, adjusts timing manually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F035F" id="Text Box 34" o:spid="_x0000_s1039" type="#_x0000_t202" style="position:absolute;margin-left:489.35pt;margin-top:136pt;width:73.2pt;height:7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" fillcolor="white [3201]" strokeweight=".5pt">
                <v:textbox>
                  <w:txbxContent>
                    <w:p w14:paraId="7B265771" w14:textId="77777777" w:rsidR="00F80ADD" w:rsidRDefault="00000000">
                      <w:r>
                        <w:t>receives calls/messages, adjusts timing manually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9943EE" wp14:editId="58CFF094">
                <wp:simplePos x="0" y="0"/>
                <wp:positionH relativeFrom="column">
                  <wp:posOffset>6229985</wp:posOffset>
                </wp:positionH>
                <wp:positionV relativeFrom="paragraph">
                  <wp:posOffset>462280</wp:posOffset>
                </wp:positionV>
                <wp:extent cx="929005" cy="746760"/>
                <wp:effectExtent l="4445" t="4445" r="11430" b="1079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15785" y="3452495"/>
                          <a:ext cx="929005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97542" w14:textId="77777777" w:rsidR="00F80ADD" w:rsidRDefault="00000000">
                            <w:r>
                              <w:t>Writes appointments manually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943EE" id="Text Box 33" o:spid="_x0000_s1040" type="#_x0000_t202" style="position:absolute;margin-left:490.55pt;margin-top:36.4pt;width:73.15pt;height:5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" fillcolor="white [3201]" strokeweight=".5pt">
                <v:textbox>
                  <w:txbxContent>
                    <w:p w14:paraId="4BA97542" w14:textId="77777777" w:rsidR="00F80ADD" w:rsidRDefault="00000000">
                      <w:r>
                        <w:t>Writes appointments manually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4D45FE" wp14:editId="7B82EE26">
                <wp:simplePos x="0" y="0"/>
                <wp:positionH relativeFrom="column">
                  <wp:posOffset>1497965</wp:posOffset>
                </wp:positionH>
                <wp:positionV relativeFrom="paragraph">
                  <wp:posOffset>1651000</wp:posOffset>
                </wp:positionV>
                <wp:extent cx="952500" cy="830580"/>
                <wp:effectExtent l="4445" t="4445" r="18415" b="184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9025" y="4641215"/>
                          <a:ext cx="95250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8C27D" w14:textId="77777777" w:rsidR="00F80ADD" w:rsidRDefault="00000000">
                            <w:r>
                              <w:t>I get too many calls daily for slots.”</w:t>
                            </w:r>
                          </w:p>
                          <w:p w14:paraId="1699EBF6" w14:textId="77777777" w:rsidR="00F80ADD" w:rsidRDefault="00F80A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D45FE" id="Text Box 32" o:spid="_x0000_s1041" type="#_x0000_t202" style="position:absolute;margin-left:117.95pt;margin-top:130pt;width:75pt;height:65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" fillcolor="white [3201]" strokeweight=".5pt">
                <v:textbox>
                  <w:txbxContent>
                    <w:p w14:paraId="2188C27D" w14:textId="77777777" w:rsidR="00F80ADD" w:rsidRDefault="00000000">
                      <w:r>
                        <w:t>I get too many calls daily for slots.”</w:t>
                      </w:r>
                    </w:p>
                    <w:p w14:paraId="1699EBF6" w14:textId="77777777" w:rsidR="00F80ADD" w:rsidRDefault="00F80AD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F70F94" wp14:editId="691D90A2">
                <wp:simplePos x="0" y="0"/>
                <wp:positionH relativeFrom="column">
                  <wp:posOffset>2708910</wp:posOffset>
                </wp:positionH>
                <wp:positionV relativeFrom="paragraph">
                  <wp:posOffset>1449070</wp:posOffset>
                </wp:positionV>
                <wp:extent cx="655320" cy="342900"/>
                <wp:effectExtent l="4445" t="4445" r="10795" b="1841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7110" y="4545965"/>
                          <a:ext cx="655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F3A0" w14:textId="77777777" w:rsidR="00F80ADD" w:rsidRDefault="00000000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SAYS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70F94" id="Text Box 26" o:spid="_x0000_s1042" type="#_x0000_t202" style="position:absolute;margin-left:213.3pt;margin-top:114.1pt;width:51.6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" fillcolor="white [3201]" strokeweight=".5pt">
                <v:textbox>
                  <w:txbxContent>
                    <w:p w14:paraId="0F3FF3A0" w14:textId="77777777" w:rsidR="00F80ADD" w:rsidRDefault="00000000">
                      <w:pPr>
                        <w:rPr>
                          <w:b/>
                          <w:bCs/>
                          <w:lang w:val="en-IN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lang w:val="en-IN"/>
                        </w:rPr>
                        <w:t>SAYS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4277F6" wp14:editId="4700DB6E">
                <wp:simplePos x="0" y="0"/>
                <wp:positionH relativeFrom="column">
                  <wp:posOffset>3783965</wp:posOffset>
                </wp:positionH>
                <wp:positionV relativeFrom="paragraph">
                  <wp:posOffset>2401570</wp:posOffset>
                </wp:positionV>
                <wp:extent cx="633095" cy="342900"/>
                <wp:effectExtent l="4445" t="4445" r="17780" b="1841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13910" y="5391785"/>
                          <a:ext cx="63309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14326" w14:textId="77777777" w:rsidR="00F80ADD" w:rsidRDefault="00000000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FEELS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277F6" id="Text Box 28" o:spid="_x0000_s1043" type="#_x0000_t202" style="position:absolute;margin-left:297.95pt;margin-top:189.1pt;width:49.8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" fillcolor="white [3201]" strokeweight=".5pt">
                <v:textbox>
                  <w:txbxContent>
                    <w:p w14:paraId="66514326" w14:textId="77777777" w:rsidR="00F80ADD" w:rsidRDefault="00000000">
                      <w:pPr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FEELS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EED43F" wp14:editId="13511ABB">
                <wp:simplePos x="0" y="0"/>
                <wp:positionH relativeFrom="column">
                  <wp:posOffset>4865370</wp:posOffset>
                </wp:positionH>
                <wp:positionV relativeFrom="paragraph">
                  <wp:posOffset>1532890</wp:posOffset>
                </wp:positionV>
                <wp:extent cx="670560" cy="320040"/>
                <wp:effectExtent l="4445" t="4445" r="10795" b="1079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89270" y="4576445"/>
                          <a:ext cx="6705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4FCC0" w14:textId="77777777" w:rsidR="00F80ADD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DOES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ED43F" id="Text Box 27" o:spid="_x0000_s1044" type="#_x0000_t202" style="position:absolute;margin-left:383.1pt;margin-top:120.7pt;width:52.8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" fillcolor="white [3201]" strokeweight=".5pt">
                <v:textbox>
                  <w:txbxContent>
                    <w:p w14:paraId="0654FCC0" w14:textId="77777777" w:rsidR="00F80ADD" w:rsidRDefault="00000000">
                      <w:pPr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DOES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7B20FF" wp14:editId="73AD9ECA">
                <wp:simplePos x="0" y="0"/>
                <wp:positionH relativeFrom="column">
                  <wp:posOffset>3813810</wp:posOffset>
                </wp:positionH>
                <wp:positionV relativeFrom="paragraph">
                  <wp:posOffset>679450</wp:posOffset>
                </wp:positionV>
                <wp:extent cx="754380" cy="327025"/>
                <wp:effectExtent l="4445" t="4445" r="1841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7690" y="3669665"/>
                          <a:ext cx="75438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190E5" w14:textId="77777777" w:rsidR="00F80ADD" w:rsidRDefault="00000000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THINK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B20FF" id="Text Box 25" o:spid="_x0000_s1045" type="#_x0000_t202" style="position:absolute;margin-left:300.3pt;margin-top:53.5pt;width:59.4pt;height:2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" fillcolor="white [3201]" strokeweight=".5pt">
                <v:textbox>
                  <w:txbxContent>
                    <w:p w14:paraId="5C2190E5" w14:textId="77777777" w:rsidR="00F80ADD" w:rsidRDefault="00000000">
                      <w:pPr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THINK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B1A883" wp14:editId="489A909E">
                <wp:simplePos x="0" y="0"/>
                <wp:positionH relativeFrom="column">
                  <wp:posOffset>4518025</wp:posOffset>
                </wp:positionH>
                <wp:positionV relativeFrom="paragraph">
                  <wp:posOffset>2017395</wp:posOffset>
                </wp:positionV>
                <wp:extent cx="3075305" cy="1245235"/>
                <wp:effectExtent l="38735" t="25400" r="40640" b="7048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3825" y="5007610"/>
                          <a:ext cx="3075305" cy="12452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BBF2A" id="Straight Connector 2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75pt,158.85pt" to="597.9pt,2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" strokecolor="black [3213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AACDDE" wp14:editId="6FA8C0FF">
                <wp:simplePos x="0" y="0"/>
                <wp:positionH relativeFrom="column">
                  <wp:posOffset>918210</wp:posOffset>
                </wp:positionH>
                <wp:positionV relativeFrom="paragraph">
                  <wp:posOffset>2017395</wp:posOffset>
                </wp:positionV>
                <wp:extent cx="2915285" cy="1169035"/>
                <wp:effectExtent l="38735" t="25400" r="48260" b="704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96390" y="5007610"/>
                          <a:ext cx="2915285" cy="11690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54126" id="Straight Connector 2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pt,158.85pt" to="301.85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" strokecolor="black [3213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00E083" wp14:editId="14B1CE65">
                <wp:simplePos x="0" y="0"/>
                <wp:positionH relativeFrom="column">
                  <wp:posOffset>3691890</wp:posOffset>
                </wp:positionH>
                <wp:positionV relativeFrom="paragraph">
                  <wp:posOffset>1197610</wp:posOffset>
                </wp:positionV>
                <wp:extent cx="967740" cy="960120"/>
                <wp:effectExtent l="12700" t="12700" r="25400" b="1778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9630" y="4553585"/>
                          <a:ext cx="967740" cy="960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C95CC5" id="Oval 19" o:spid="_x0000_s1026" style="position:absolute;margin-left:290.7pt;margin-top:94.3pt;width:76.2pt;height:75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" filled="f" strokecolor="black [3213]" strokeweight="2pt"/>
            </w:pict>
          </mc:Fallback>
        </mc:AlternateContent>
      </w:r>
      <w:r>
        <w:rPr>
          <w:lang w:val="en-IN"/>
        </w:rPr>
        <w:t xml:space="preserve">                                                                                                                                                                           </w:t>
      </w:r>
    </w:p>
    <w:sectPr w:rsidR="00F80ADD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E25C" w14:textId="77777777" w:rsidR="00286655" w:rsidRDefault="00286655">
      <w:pPr>
        <w:spacing w:line="240" w:lineRule="auto"/>
      </w:pPr>
      <w:r>
        <w:separator/>
      </w:r>
    </w:p>
  </w:endnote>
  <w:endnote w:type="continuationSeparator" w:id="0">
    <w:p w14:paraId="5365D4AE" w14:textId="77777777" w:rsidR="00286655" w:rsidRDefault="00286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EFD8" w14:textId="77777777" w:rsidR="00286655" w:rsidRDefault="00286655">
      <w:pPr>
        <w:spacing w:after="0"/>
      </w:pPr>
      <w:r>
        <w:separator/>
      </w:r>
    </w:p>
  </w:footnote>
  <w:footnote w:type="continuationSeparator" w:id="0">
    <w:p w14:paraId="6F506C3A" w14:textId="77777777" w:rsidR="00286655" w:rsidRDefault="002866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2589E7"/>
    <w:multiLevelType w:val="singleLevel"/>
    <w:tmpl w:val="0B2589E7"/>
    <w:lvl w:ilvl="0">
      <w:start w:val="1"/>
      <w:numFmt w:val="decimal"/>
      <w:suff w:val="space"/>
      <w:lvlText w:val="%1."/>
      <w:lvlJc w:val="left"/>
    </w:lvl>
  </w:abstractNum>
  <w:num w:numId="1" w16cid:durableId="1393501500">
    <w:abstractNumId w:val="5"/>
  </w:num>
  <w:num w:numId="2" w16cid:durableId="1080299133">
    <w:abstractNumId w:val="3"/>
  </w:num>
  <w:num w:numId="3" w16cid:durableId="391780415">
    <w:abstractNumId w:val="2"/>
  </w:num>
  <w:num w:numId="4" w16cid:durableId="20909946">
    <w:abstractNumId w:val="4"/>
  </w:num>
  <w:num w:numId="5" w16cid:durableId="625358335">
    <w:abstractNumId w:val="1"/>
  </w:num>
  <w:num w:numId="6" w16cid:durableId="71319673">
    <w:abstractNumId w:val="0"/>
  </w:num>
  <w:num w:numId="7" w16cid:durableId="1486698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9A3"/>
    <w:rsid w:val="0015074B"/>
    <w:rsid w:val="00286655"/>
    <w:rsid w:val="0029639D"/>
    <w:rsid w:val="00326F90"/>
    <w:rsid w:val="003964FE"/>
    <w:rsid w:val="00512B91"/>
    <w:rsid w:val="00AA1D8D"/>
    <w:rsid w:val="00B47730"/>
    <w:rsid w:val="00CB0664"/>
    <w:rsid w:val="00DB1DD1"/>
    <w:rsid w:val="00F80ADD"/>
    <w:rsid w:val="00FC693F"/>
    <w:rsid w:val="0239196D"/>
    <w:rsid w:val="32495C30"/>
    <w:rsid w:val="6573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0A23A4"/>
  <w14:defaultImageDpi w14:val="300"/>
  <w15:docId w15:val="{90981E00-32B9-4B95-A4A0-93A8AF85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Saritha V</cp:lastModifiedBy>
  <cp:revision>3</cp:revision>
  <dcterms:created xsi:type="dcterms:W3CDTF">2025-06-27T06:08:00Z</dcterms:created>
  <dcterms:modified xsi:type="dcterms:W3CDTF">2026-02-23T06:46:00Z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F9852D80996341338693223D4B636E15_13</vt:lpwstr>
  </property>
</Properties>
</file>